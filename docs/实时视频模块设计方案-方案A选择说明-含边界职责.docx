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52F76">
      <w:pPr>
        <w:pStyle w:val="31"/>
        <w:jc w:val="center"/>
      </w:pPr>
      <w:r>
        <w:t>实时视频模块设计方案与方案选择说明</w:t>
      </w:r>
    </w:p>
    <w:p w14:paraId="36E71264">
      <w:pPr>
        <w:jc w:val="center"/>
      </w:pPr>
      <w:r>
        <w:rPr>
          <w:rFonts w:ascii="Arial" w:hAnsi="Arial" w:eastAsia="微软雅黑"/>
          <w:color w:val="606060"/>
          <w:sz w:val="22"/>
        </w:rPr>
        <w:t>具身智能装备集成管理平台 / 媒体服务模块</w:t>
      </w:r>
    </w:p>
    <w:p w14:paraId="666BCD68">
      <w:pPr>
        <w:pStyle w:val="3"/>
      </w:pPr>
      <w:r>
        <w:t>1. 背景与设计结论</w:t>
      </w:r>
    </w:p>
    <w:p w14:paraId="38C59F27">
      <w:r>
        <w:t>本方案面向具身智能装备集成管理平台中的媒体服务模块，重点讨论实时视频能力的接入方式、平台职责和后续语音对讲扩展。当前架构已经规划在机器人端统一部署云接入客户端，客户端承担协议转换、接入认证、通信保护、消息转发和网络流量管理等职责。机器人上装设备中的双光云台支持 RTSP 协议，因此需要在统一实时媒体体系和设备协议兼容之间取得平衡。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9568"/>
      </w:tblGrid>
      <w:tr w14:paraId="241327AA">
        <w:tc>
          <w:tcPr>
            <w:tcW w:w="4776" w:type="dxa"/>
            <w:shd w:val="clear" w:color="auto" w:fill="EAF2F8"/>
            <w:vAlign w:val="center"/>
          </w:tcPr>
          <w:p w14:paraId="376869EF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推荐结论</w:t>
            </w:r>
          </w:p>
        </w:tc>
        <w:tc>
          <w:tcPr>
            <w:tcW w:w="9568" w:type="dxa"/>
            <w:vAlign w:val="center"/>
          </w:tcPr>
          <w:p w14:paraId="75EF5946">
            <w:pPr>
              <w:jc w:val="left"/>
            </w:pPr>
            <w:bookmarkStart w:id="0" w:name="_GoBack"/>
            <w:bookmarkEnd w:id="0"/>
            <w:r>
              <w:rPr>
                <w:rFonts w:ascii="Arial" w:hAnsi="Arial" w:eastAsia="微软雅黑"/>
                <w:b w:val="0"/>
                <w:sz w:val="18"/>
              </w:rPr>
              <w:t>选择方案 A 作为平台主方案：机器人端云接入客户端作为 LiveKit Publisher，统一发布视频/音频 Track。</w:t>
            </w:r>
          </w:p>
        </w:tc>
      </w:tr>
      <w:tr w14:paraId="10DE68FA">
        <w:tc>
          <w:tcPr>
            <w:tcW w:w="4776" w:type="dxa"/>
            <w:shd w:val="clear" w:color="auto" w:fill="EAF2F8"/>
            <w:vAlign w:val="center"/>
          </w:tcPr>
          <w:p w14:paraId="6DB73D6D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关键限定</w:t>
            </w:r>
          </w:p>
        </w:tc>
        <w:tc>
          <w:tcPr>
            <w:tcW w:w="9568" w:type="dxa"/>
            <w:vAlign w:val="center"/>
          </w:tcPr>
          <w:p w14:paraId="30B02CC4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方案 A 不是要求双光云台或所有上装设备直接接入 LiveKit，而是由机器人端统一客户端完成 RTSP、厂商 SDK、本地设备等差异适配。</w:t>
            </w:r>
          </w:p>
        </w:tc>
      </w:tr>
      <w:tr w14:paraId="37C65058">
        <w:tc>
          <w:tcPr>
            <w:tcW w:w="4776" w:type="dxa"/>
            <w:shd w:val="clear" w:color="auto" w:fill="EAF2F8"/>
            <w:vAlign w:val="center"/>
          </w:tcPr>
          <w:p w14:paraId="448009B7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方案 B 定位</w:t>
            </w:r>
          </w:p>
        </w:tc>
        <w:tc>
          <w:tcPr>
            <w:tcW w:w="9568" w:type="dxa"/>
            <w:vAlign w:val="center"/>
          </w:tcPr>
          <w:p w14:paraId="20BCF28B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方案 B 保留为设备兼容和兜底能力，主要位于云接入客户端内部，必要时也可在平台侧提供旁路接入。</w:t>
            </w:r>
          </w:p>
        </w:tc>
      </w:tr>
      <w:tr w14:paraId="0AD412E4">
        <w:tc>
          <w:tcPr>
            <w:tcW w:w="4776" w:type="dxa"/>
            <w:shd w:val="clear" w:color="auto" w:fill="EAF2F8"/>
            <w:vAlign w:val="center"/>
          </w:tcPr>
          <w:p w14:paraId="0AE6654C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一期落地</w:t>
            </w:r>
          </w:p>
        </w:tc>
        <w:tc>
          <w:tcPr>
            <w:tcW w:w="9568" w:type="dxa"/>
            <w:vAlign w:val="center"/>
          </w:tcPr>
          <w:p w14:paraId="63E6BC95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双光云台 RTSP -&gt; 云接入客户端 RTSP Adapter -&gt; LiveKit Video Track -&gt; 平台 Media Service/LiveKit SFU -&gt; Web/App 观看。</w:t>
            </w:r>
          </w:p>
        </w:tc>
      </w:tr>
    </w:tbl>
    <w:p w14:paraId="25ED7E42"/>
    <w:p w14:paraId="00213E9A">
      <w:pPr>
        <w:pStyle w:val="3"/>
      </w:pPr>
      <w:r>
        <w:t>2. 方案 A 与方案 B 的区别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1"/>
        <w:gridCol w:w="4781"/>
      </w:tblGrid>
      <w:tr w14:paraId="253BE11A">
        <w:tc>
          <w:tcPr>
            <w:tcW w:w="4781" w:type="dxa"/>
            <w:shd w:val="clear" w:color="auto" w:fill="D9EAF7"/>
            <w:vAlign w:val="center"/>
          </w:tcPr>
          <w:p w14:paraId="2F45A860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维度</w:t>
            </w:r>
          </w:p>
        </w:tc>
        <w:tc>
          <w:tcPr>
            <w:tcW w:w="4781" w:type="dxa"/>
            <w:shd w:val="clear" w:color="auto" w:fill="D9EAF7"/>
            <w:vAlign w:val="center"/>
          </w:tcPr>
          <w:p w14:paraId="2899EB50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方案 A：云接入客户端作为 LiveKit Publisher</w:t>
            </w:r>
          </w:p>
        </w:tc>
        <w:tc>
          <w:tcPr>
            <w:tcW w:w="4781" w:type="dxa"/>
            <w:shd w:val="clear" w:color="auto" w:fill="D9EAF7"/>
            <w:vAlign w:val="center"/>
          </w:tcPr>
          <w:p w14:paraId="47F31B6D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方案 B：平台侧拉取 RTSP/RTMP/GB28181</w:t>
            </w:r>
          </w:p>
        </w:tc>
      </w:tr>
      <w:tr w14:paraId="72B2E506">
        <w:tc>
          <w:tcPr>
            <w:tcW w:w="4781" w:type="dxa"/>
            <w:shd w:val="clear" w:color="auto" w:fill="F2F6FA"/>
            <w:vAlign w:val="center"/>
          </w:tcPr>
          <w:p w14:paraId="5B2BF842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核心思路</w:t>
            </w:r>
          </w:p>
        </w:tc>
        <w:tc>
          <w:tcPr>
            <w:tcW w:w="4781" w:type="dxa"/>
            <w:vAlign w:val="center"/>
          </w:tcPr>
          <w:p w14:paraId="7681071C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机器人端统一客户端屏蔽设备差异，向平台发布标准音视频 Track。</w:t>
            </w:r>
          </w:p>
        </w:tc>
        <w:tc>
          <w:tcPr>
            <w:tcW w:w="4781" w:type="dxa"/>
            <w:vAlign w:val="center"/>
          </w:tcPr>
          <w:p w14:paraId="475BE6CD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机器人或设备提供标准流地址，平台媒体服务集中拉流、转码或转推。</w:t>
            </w:r>
          </w:p>
        </w:tc>
      </w:tr>
      <w:tr w14:paraId="2595DD17">
        <w:tc>
          <w:tcPr>
            <w:tcW w:w="4781" w:type="dxa"/>
            <w:shd w:val="clear" w:color="auto" w:fill="F2F6FA"/>
            <w:vAlign w:val="center"/>
          </w:tcPr>
          <w:p w14:paraId="007C9B5E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与当前架构匹配度</w:t>
            </w:r>
          </w:p>
        </w:tc>
        <w:tc>
          <w:tcPr>
            <w:tcW w:w="4781" w:type="dxa"/>
            <w:vAlign w:val="center"/>
          </w:tcPr>
          <w:p w14:paraId="79A999B4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高。原架构已有云接入客户端、WebRTC(SRTP)、SFU、接入认证与通信保护。</w:t>
            </w:r>
          </w:p>
        </w:tc>
        <w:tc>
          <w:tcPr>
            <w:tcW w:w="4781" w:type="dxa"/>
            <w:vAlign w:val="center"/>
          </w:tcPr>
          <w:p w14:paraId="73D7E656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中。适合作为兼容能力，但会弱化云接入客户端的媒体抽象作用。</w:t>
            </w:r>
          </w:p>
        </w:tc>
      </w:tr>
      <w:tr w14:paraId="1CB9A577">
        <w:tc>
          <w:tcPr>
            <w:tcW w:w="4781" w:type="dxa"/>
            <w:shd w:val="clear" w:color="auto" w:fill="F2F6FA"/>
            <w:vAlign w:val="center"/>
          </w:tcPr>
          <w:p w14:paraId="14C9A491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多机器人接入</w:t>
            </w:r>
          </w:p>
        </w:tc>
        <w:tc>
          <w:tcPr>
            <w:tcW w:w="4781" w:type="dxa"/>
            <w:vAlign w:val="center"/>
          </w:tcPr>
          <w:p w14:paraId="0DDCBC7A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平台只面对统一媒体协议，新增机器人主要扩展客户端适配器。</w:t>
            </w:r>
          </w:p>
        </w:tc>
        <w:tc>
          <w:tcPr>
            <w:tcW w:w="4781" w:type="dxa"/>
            <w:vAlign w:val="center"/>
          </w:tcPr>
          <w:p w14:paraId="69B5CF87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平台要管理多协议、多网络、多拉流任务，接入复杂度集中到云侧。</w:t>
            </w:r>
          </w:p>
        </w:tc>
      </w:tr>
      <w:tr w14:paraId="16A73126">
        <w:tc>
          <w:tcPr>
            <w:tcW w:w="4781" w:type="dxa"/>
            <w:shd w:val="clear" w:color="auto" w:fill="F2F6FA"/>
            <w:vAlign w:val="center"/>
          </w:tcPr>
          <w:p w14:paraId="718DD065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实时视频</w:t>
            </w:r>
          </w:p>
        </w:tc>
        <w:tc>
          <w:tcPr>
            <w:tcW w:w="4781" w:type="dxa"/>
            <w:vAlign w:val="center"/>
          </w:tcPr>
          <w:p w14:paraId="2998B342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低延迟链路更直接，前端统一订阅 LiveKit Room/Track。</w:t>
            </w:r>
          </w:p>
        </w:tc>
        <w:tc>
          <w:tcPr>
            <w:tcW w:w="4781" w:type="dxa"/>
            <w:vAlign w:val="center"/>
          </w:tcPr>
          <w:p w14:paraId="27D18758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可快速兼容 RTSP，但需要转码/转推，延迟与资源消耗更高。</w:t>
            </w:r>
          </w:p>
        </w:tc>
      </w:tr>
      <w:tr w14:paraId="422BBF2C">
        <w:tc>
          <w:tcPr>
            <w:tcW w:w="4781" w:type="dxa"/>
            <w:shd w:val="clear" w:color="auto" w:fill="F2F6FA"/>
            <w:vAlign w:val="center"/>
          </w:tcPr>
          <w:p w14:paraId="48942682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语音对讲</w:t>
            </w:r>
          </w:p>
        </w:tc>
        <w:tc>
          <w:tcPr>
            <w:tcW w:w="4781" w:type="dxa"/>
            <w:vAlign w:val="center"/>
          </w:tcPr>
          <w:p w14:paraId="50E5ABE1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天然适合。音频 Track、房间、权限和会话控制可复用。</w:t>
            </w:r>
          </w:p>
        </w:tc>
        <w:tc>
          <w:tcPr>
            <w:tcW w:w="4781" w:type="dxa"/>
            <w:vAlign w:val="center"/>
          </w:tcPr>
          <w:p w14:paraId="12226E10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不理想。RTSP 类协议不适合双向语音，需要额外通道补齐。</w:t>
            </w:r>
          </w:p>
        </w:tc>
      </w:tr>
      <w:tr w14:paraId="6E1F28ED">
        <w:tc>
          <w:tcPr>
            <w:tcW w:w="4781" w:type="dxa"/>
            <w:shd w:val="clear" w:color="auto" w:fill="F2F6FA"/>
            <w:vAlign w:val="center"/>
          </w:tcPr>
          <w:p w14:paraId="75D99E12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网络适应性</w:t>
            </w:r>
          </w:p>
        </w:tc>
        <w:tc>
          <w:tcPr>
            <w:tcW w:w="4781" w:type="dxa"/>
            <w:vAlign w:val="center"/>
          </w:tcPr>
          <w:p w14:paraId="6B721263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机器人主动出站连接平台，适合 4G/5G、NAT 和移动网络。</w:t>
            </w:r>
          </w:p>
        </w:tc>
        <w:tc>
          <w:tcPr>
            <w:tcW w:w="4781" w:type="dxa"/>
            <w:vAlign w:val="center"/>
          </w:tcPr>
          <w:p w14:paraId="11A32391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平台访问机器人内网 RTSP 往往受网络、端口和安全策略限制。</w:t>
            </w:r>
          </w:p>
        </w:tc>
      </w:tr>
      <w:tr w14:paraId="34B8D0F3">
        <w:tc>
          <w:tcPr>
            <w:tcW w:w="4781" w:type="dxa"/>
            <w:shd w:val="clear" w:color="auto" w:fill="F2F6FA"/>
            <w:vAlign w:val="center"/>
          </w:tcPr>
          <w:p w14:paraId="6BC4FA69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平台运维压力</w:t>
            </w:r>
          </w:p>
        </w:tc>
        <w:tc>
          <w:tcPr>
            <w:tcW w:w="4781" w:type="dxa"/>
            <w:vAlign w:val="center"/>
          </w:tcPr>
          <w:p w14:paraId="551A4DAF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媒体转接压力分散到机器人端/边缘端，平台侧以 SFU 转发为主。</w:t>
            </w:r>
          </w:p>
        </w:tc>
        <w:tc>
          <w:tcPr>
            <w:tcW w:w="4781" w:type="dxa"/>
            <w:vAlign w:val="center"/>
          </w:tcPr>
          <w:p w14:paraId="3FEB1D1C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平台侧容易成为 FFmpeg/Ingress 拉流中心，资源和故障排查压力更大。</w:t>
            </w:r>
          </w:p>
        </w:tc>
      </w:tr>
      <w:tr w14:paraId="2B33DEC1">
        <w:tc>
          <w:tcPr>
            <w:tcW w:w="4781" w:type="dxa"/>
            <w:shd w:val="clear" w:color="auto" w:fill="F2F6FA"/>
            <w:vAlign w:val="center"/>
          </w:tcPr>
          <w:p w14:paraId="2AE8185C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设备兼容</w:t>
            </w:r>
          </w:p>
        </w:tc>
        <w:tc>
          <w:tcPr>
            <w:tcW w:w="4781" w:type="dxa"/>
            <w:vAlign w:val="center"/>
          </w:tcPr>
          <w:p w14:paraId="1797DA3D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客户端内部仍需支持 RTSP、厂商 SDK、本地摄像头、麦克风等适配。</w:t>
            </w:r>
          </w:p>
        </w:tc>
        <w:tc>
          <w:tcPr>
            <w:tcW w:w="4781" w:type="dxa"/>
            <w:vAlign w:val="center"/>
          </w:tcPr>
          <w:p w14:paraId="5DC611F8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兼容存量视频设备更直接，是必要的兜底方式。</w:t>
            </w:r>
          </w:p>
        </w:tc>
      </w:tr>
    </w:tbl>
    <w:p w14:paraId="528670B1"/>
    <w:p w14:paraId="56A834CD">
      <w:pPr>
        <w:pStyle w:val="3"/>
      </w:pPr>
      <w:r>
        <w:t>3. 为什么选择方案 A</w:t>
      </w:r>
    </w:p>
    <w:p w14:paraId="6EC54F95">
      <w:pPr>
        <w:pStyle w:val="14"/>
        <w:spacing w:after="60"/>
      </w:pPr>
      <w:r>
        <w:rPr>
          <w:rFonts w:ascii="Arial" w:hAnsi="Arial" w:eastAsia="微软雅黑"/>
          <w:sz w:val="21"/>
        </w:rPr>
        <w:t>与现有总体架构一致。架构图中已经规划云接入客户端、WebRTC(SRTP)、SFU、通信保护和接入认证，方案 A 正好让这些能力成为主链路。</w:t>
      </w:r>
    </w:p>
    <w:p w14:paraId="25B5A4F8">
      <w:pPr>
        <w:pStyle w:val="14"/>
        <w:spacing w:after="60"/>
      </w:pPr>
      <w:r>
        <w:rPr>
          <w:rFonts w:ascii="Arial" w:hAnsi="Arial" w:eastAsia="微软雅黑"/>
          <w:sz w:val="21"/>
        </w:rPr>
        <w:t>更适合 N 个机器人接入。平台不需要理解每种机器人或上装设备的视频协议，只需要管理统一的 Room、Participant、Track、Token 和状态。</w:t>
      </w:r>
    </w:p>
    <w:p w14:paraId="17ABD5AB">
      <w:pPr>
        <w:pStyle w:val="14"/>
        <w:spacing w:after="60"/>
      </w:pPr>
      <w:r>
        <w:rPr>
          <w:rFonts w:ascii="Arial" w:hAnsi="Arial" w:eastAsia="微软雅黑"/>
          <w:sz w:val="21"/>
        </w:rPr>
        <w:t>更适合实时视频与语音对讲一体化。后续双向语音对讲可以复用 LiveKit 房间、音频 Track、权限和会话控制模型。</w:t>
      </w:r>
    </w:p>
    <w:p w14:paraId="68B07D60">
      <w:pPr>
        <w:pStyle w:val="14"/>
        <w:spacing w:after="60"/>
      </w:pPr>
      <w:r>
        <w:rPr>
          <w:rFonts w:ascii="Arial" w:hAnsi="Arial" w:eastAsia="微软雅黑"/>
          <w:sz w:val="21"/>
        </w:rPr>
        <w:t>更适合移动网络。机器人端主动出站连接平台，比平台反向访问机器人内网 RTSP 地址更容易穿透 4G/5G、NAT 和现场网络隔离。</w:t>
      </w:r>
    </w:p>
    <w:p w14:paraId="02133630">
      <w:pPr>
        <w:pStyle w:val="14"/>
        <w:spacing w:after="60"/>
      </w:pPr>
      <w:r>
        <w:rPr>
          <w:rFonts w:ascii="Arial" w:hAnsi="Arial" w:eastAsia="微软雅黑"/>
          <w:sz w:val="21"/>
        </w:rPr>
        <w:t>降低平台媒体服务压力。平台媒体服务负责会话、鉴权、状态和调度，媒体转接由云接入客户端/边缘端承担，避免云侧集中维护大量拉流进程。</w:t>
      </w:r>
    </w:p>
    <w:p w14:paraId="3F1057D8">
      <w:pPr>
        <w:pStyle w:val="14"/>
        <w:spacing w:after="60"/>
      </w:pPr>
      <w:r>
        <w:rPr>
          <w:rFonts w:ascii="Arial" w:hAnsi="Arial" w:eastAsia="微软雅黑"/>
          <w:sz w:val="21"/>
        </w:rPr>
        <w:t>仍保留存量设备兼容。双光云台 RTSP 不被否定，而是作为客户端内部媒体源接入，经过适配后统一发布到 LiveKit。</w:t>
      </w:r>
    </w:p>
    <w:p w14:paraId="48029697">
      <w:pPr>
        <w:pStyle w:val="3"/>
      </w:pPr>
      <w:r>
        <w:t>4. 推荐总体架构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4"/>
      </w:tblGrid>
      <w:tr w14:paraId="4CA5E880">
        <w:tc>
          <w:tcPr>
            <w:tcW w:w="14344" w:type="dxa"/>
            <w:shd w:val="clear" w:color="auto" w:fill="F4F7FA"/>
          </w:tcPr>
          <w:p w14:paraId="37D922C7">
            <w:pPr>
              <w:spacing w:before="80" w:after="80"/>
            </w:pPr>
            <w:r>
              <w:rPr>
                <w:rFonts w:ascii="Consolas" w:hAnsi="Consolas" w:eastAsia="微软雅黑"/>
                <w:sz w:val="18"/>
              </w:rPr>
              <w:t>双光云台 RTSP / 本地摄像头 / 麦克风 / 厂商 SDK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机器人端云接入客户端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- 设备协议适配：RTSP、SDK、本地采集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- 媒体编码与转发：视频 Track、音频 Track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- 接入认证与通信保护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- 状态上报与指令接收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LiveKit Publisher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平台 Media Service + LiveKit SFU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 xml:space="preserve">        |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Web 管理控制台 / 手机 App / 业务应用</w:t>
            </w:r>
          </w:p>
        </w:tc>
      </w:tr>
    </w:tbl>
    <w:p w14:paraId="51FB6B21"/>
    <w:p w14:paraId="27994392">
      <w:pPr>
        <w:pStyle w:val="3"/>
      </w:pPr>
      <w:r>
        <w:t>5. 边界与职责划分</w:t>
      </w:r>
    </w:p>
    <w:p w14:paraId="5C5EF3D2">
      <w:r>
        <w:t>在选择方案 A 后，实时视频设计的关键不只是媒体链路，还要明确平台、云接入客户端、控制服务和安全服务之间的边界。本节用于约束后续详细设计和联调范围，避免媒体服务承担设备控制、客户端适配或大规模转码中心等不应由其承担的职责。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6"/>
        <w:gridCol w:w="3586"/>
        <w:gridCol w:w="3586"/>
        <w:gridCol w:w="3586"/>
      </w:tblGrid>
      <w:tr w14:paraId="360B922E">
        <w:tc>
          <w:tcPr>
            <w:tcW w:w="3586" w:type="dxa"/>
            <w:shd w:val="clear" w:color="auto" w:fill="D9EAF7"/>
            <w:vAlign w:val="center"/>
          </w:tcPr>
          <w:p w14:paraId="5C339EBC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边界项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3E60B63B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责任主体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15D056A2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职责范围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099A7846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不承担/交由其他模块</w:t>
            </w:r>
          </w:p>
        </w:tc>
      </w:tr>
      <w:tr w14:paraId="52D195F0">
        <w:tc>
          <w:tcPr>
            <w:tcW w:w="3586" w:type="dxa"/>
            <w:shd w:val="clear" w:color="auto" w:fill="F2F6FA"/>
            <w:vAlign w:val="center"/>
          </w:tcPr>
          <w:p w14:paraId="332A98F7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云接入客户端</w:t>
            </w:r>
          </w:p>
        </w:tc>
        <w:tc>
          <w:tcPr>
            <w:tcW w:w="3586" w:type="dxa"/>
            <w:vAlign w:val="center"/>
          </w:tcPr>
          <w:p w14:paraId="2C7EA13A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机器人端统一客户端</w:t>
            </w:r>
          </w:p>
        </w:tc>
        <w:tc>
          <w:tcPr>
            <w:tcW w:w="3586" w:type="dxa"/>
            <w:vAlign w:val="center"/>
          </w:tcPr>
          <w:p w14:paraId="093C92CD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拉取双光云台 RTSP 或本地媒体源；完成设备协议适配、本地编码/转封装、发布 LiveKit 视频/音频 Track；上报媒体状态；接收启动、停止、切换通道等指令。</w:t>
            </w:r>
          </w:p>
        </w:tc>
        <w:tc>
          <w:tcPr>
            <w:tcW w:w="3586" w:type="dxa"/>
            <w:vAlign w:val="center"/>
          </w:tcPr>
          <w:p w14:paraId="68AF7DCF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不负责平台用户权限决策；不负责前端观看 Token 分发；不直接管理平台侧媒体元数据索引。</w:t>
            </w:r>
          </w:p>
        </w:tc>
      </w:tr>
      <w:tr w14:paraId="51664172">
        <w:tc>
          <w:tcPr>
            <w:tcW w:w="3586" w:type="dxa"/>
            <w:shd w:val="clear" w:color="auto" w:fill="F2F6FA"/>
            <w:vAlign w:val="center"/>
          </w:tcPr>
          <w:p w14:paraId="7F559B99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Media Service</w:t>
            </w:r>
          </w:p>
        </w:tc>
        <w:tc>
          <w:tcPr>
            <w:tcW w:w="3586" w:type="dxa"/>
            <w:vAlign w:val="center"/>
          </w:tcPr>
          <w:p w14:paraId="46F3EDE4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平台媒体服务</w:t>
            </w:r>
          </w:p>
        </w:tc>
        <w:tc>
          <w:tcPr>
            <w:tcW w:w="3586" w:type="dxa"/>
            <w:vAlign w:val="center"/>
          </w:tcPr>
          <w:p w14:paraId="5185FA29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创建实时视频/语音会话；校验用户权限；生成机器人端发布 Token 和前端观看 Token；管理 Room、Participant、Track 元数据；处理超时、断流、释放和状态推送。</w:t>
            </w:r>
          </w:p>
        </w:tc>
        <w:tc>
          <w:tcPr>
            <w:tcW w:w="3586" w:type="dxa"/>
            <w:vAlign w:val="center"/>
          </w:tcPr>
          <w:p w14:paraId="79B4986F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不直接控制云台机械动作；不承载大媒体流传输；不把 RTSP 作为平台业务主协议。</w:t>
            </w:r>
          </w:p>
        </w:tc>
      </w:tr>
      <w:tr w14:paraId="4FB1F7A9">
        <w:tc>
          <w:tcPr>
            <w:tcW w:w="3586" w:type="dxa"/>
            <w:shd w:val="clear" w:color="auto" w:fill="F2F6FA"/>
            <w:vAlign w:val="center"/>
          </w:tcPr>
          <w:p w14:paraId="5CC36154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媒体流通道</w:t>
            </w:r>
          </w:p>
        </w:tc>
        <w:tc>
          <w:tcPr>
            <w:tcW w:w="3586" w:type="dxa"/>
            <w:vAlign w:val="center"/>
          </w:tcPr>
          <w:p w14:paraId="4FFD6DEC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LiveKit / WebRTC</w:t>
            </w:r>
          </w:p>
        </w:tc>
        <w:tc>
          <w:tcPr>
            <w:tcW w:w="3586" w:type="dxa"/>
            <w:vAlign w:val="center"/>
          </w:tcPr>
          <w:p w14:paraId="05926398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承载实时视频、实时音频、订阅、发布、SFU 转发、弱网适配和断连事件。</w:t>
            </w:r>
          </w:p>
        </w:tc>
        <w:tc>
          <w:tcPr>
            <w:tcW w:w="3586" w:type="dxa"/>
            <w:vAlign w:val="center"/>
          </w:tcPr>
          <w:p w14:paraId="1BE45A1A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不承载业务控制指令；不替代 MQTT/Robot Control Service 的设备控制职责。</w:t>
            </w:r>
          </w:p>
        </w:tc>
      </w:tr>
      <w:tr w14:paraId="745C8F39">
        <w:tc>
          <w:tcPr>
            <w:tcW w:w="3586" w:type="dxa"/>
            <w:shd w:val="clear" w:color="auto" w:fill="F2F6FA"/>
            <w:vAlign w:val="center"/>
          </w:tcPr>
          <w:p w14:paraId="4FF1EAA0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控制指令通道</w:t>
            </w:r>
          </w:p>
        </w:tc>
        <w:tc>
          <w:tcPr>
            <w:tcW w:w="3586" w:type="dxa"/>
            <w:vAlign w:val="center"/>
          </w:tcPr>
          <w:p w14:paraId="1AD4D30A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MQTT / Robot Control Service</w:t>
            </w:r>
          </w:p>
        </w:tc>
        <w:tc>
          <w:tcPr>
            <w:tcW w:w="3586" w:type="dxa"/>
            <w:vAlign w:val="center"/>
          </w:tcPr>
          <w:p w14:paraId="608218BA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承载开始推流、停止推流、切换通道、客户端回执、设备在线状态、异常上报等控制和事件。</w:t>
            </w:r>
          </w:p>
        </w:tc>
        <w:tc>
          <w:tcPr>
            <w:tcW w:w="3586" w:type="dxa"/>
            <w:vAlign w:val="center"/>
          </w:tcPr>
          <w:p w14:paraId="40081EEC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不传输视频或音频大媒体数据；不负责前端业务状态长连接展示。</w:t>
            </w:r>
          </w:p>
        </w:tc>
      </w:tr>
      <w:tr w14:paraId="0DF49BBE">
        <w:tc>
          <w:tcPr>
            <w:tcW w:w="3586" w:type="dxa"/>
            <w:shd w:val="clear" w:color="auto" w:fill="F2F6FA"/>
            <w:vAlign w:val="center"/>
          </w:tcPr>
          <w:p w14:paraId="79FB72EF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业务状态通道</w:t>
            </w:r>
          </w:p>
        </w:tc>
        <w:tc>
          <w:tcPr>
            <w:tcW w:w="3586" w:type="dxa"/>
            <w:vAlign w:val="center"/>
          </w:tcPr>
          <w:p w14:paraId="705AAC3E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WebSocket</w:t>
            </w:r>
          </w:p>
        </w:tc>
        <w:tc>
          <w:tcPr>
            <w:tcW w:w="3586" w:type="dxa"/>
            <w:vAlign w:val="center"/>
          </w:tcPr>
          <w:p w14:paraId="494D56CB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向 Web/App 推送会话创建、客户端 ACK、Track 发布、Streaming、Interrupted、Failed、Closed 等业务状态。</w:t>
            </w:r>
          </w:p>
        </w:tc>
        <w:tc>
          <w:tcPr>
            <w:tcW w:w="3586" w:type="dxa"/>
            <w:vAlign w:val="center"/>
          </w:tcPr>
          <w:p w14:paraId="2315E500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不承载实时视频/音频流；不直接下发底层设备控制命令。</w:t>
            </w:r>
          </w:p>
        </w:tc>
      </w:tr>
      <w:tr w14:paraId="29F7CC81">
        <w:tc>
          <w:tcPr>
            <w:tcW w:w="3586" w:type="dxa"/>
            <w:shd w:val="clear" w:color="auto" w:fill="F2F6FA"/>
            <w:vAlign w:val="center"/>
          </w:tcPr>
          <w:p w14:paraId="6ADD4B78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云台设备控制</w:t>
            </w:r>
          </w:p>
        </w:tc>
        <w:tc>
          <w:tcPr>
            <w:tcW w:w="3586" w:type="dxa"/>
            <w:vAlign w:val="center"/>
          </w:tcPr>
          <w:p w14:paraId="63D9D566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Robot Control Service</w:t>
            </w:r>
          </w:p>
        </w:tc>
        <w:tc>
          <w:tcPr>
            <w:tcW w:w="3586" w:type="dxa"/>
            <w:vAlign w:val="center"/>
          </w:tcPr>
          <w:p w14:paraId="335CFD1E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负责云台方向、变焦、预置位、补光灯、雨刷、机械臂等设备动作控制。</w:t>
            </w:r>
          </w:p>
        </w:tc>
        <w:tc>
          <w:tcPr>
            <w:tcW w:w="3586" w:type="dxa"/>
            <w:vAlign w:val="center"/>
          </w:tcPr>
          <w:p w14:paraId="7CF8E72B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Media Service 只关心媒体通道 visible、thermal、fusion 等，不负责 PTZ 细节。</w:t>
            </w:r>
          </w:p>
        </w:tc>
      </w:tr>
      <w:tr w14:paraId="5EBD7634">
        <w:tc>
          <w:tcPr>
            <w:tcW w:w="3586" w:type="dxa"/>
            <w:shd w:val="clear" w:color="auto" w:fill="F2F6FA"/>
            <w:vAlign w:val="center"/>
          </w:tcPr>
          <w:p w14:paraId="4970B80E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多路并发资源策略</w:t>
            </w:r>
          </w:p>
        </w:tc>
        <w:tc>
          <w:tcPr>
            <w:tcW w:w="3586" w:type="dxa"/>
            <w:vAlign w:val="center"/>
          </w:tcPr>
          <w:p w14:paraId="7188BD74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Media Service + LiveKit + 云接入客户端</w:t>
            </w:r>
          </w:p>
        </w:tc>
        <w:tc>
          <w:tcPr>
            <w:tcW w:w="3586" w:type="dxa"/>
            <w:vAlign w:val="center"/>
          </w:tcPr>
          <w:p w14:paraId="6A4DBA44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限制最大同时视频会话、高清订阅、发布 Track、对讲会话；同一机器人同一通道复用 Track；观看人数为 0 后延迟释放。</w:t>
            </w:r>
          </w:p>
        </w:tc>
        <w:tc>
          <w:tcPr>
            <w:tcW w:w="3586" w:type="dxa"/>
            <w:vAlign w:val="center"/>
          </w:tcPr>
          <w:p w14:paraId="05541470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不允许无约束地为每个观看者重复拉流或重复发布；不默认同时开启全部机器人双向对讲。</w:t>
            </w:r>
          </w:p>
        </w:tc>
      </w:tr>
      <w:tr w14:paraId="2DFEA6BF">
        <w:tc>
          <w:tcPr>
            <w:tcW w:w="3586" w:type="dxa"/>
            <w:shd w:val="clear" w:color="auto" w:fill="F2F6FA"/>
            <w:vAlign w:val="center"/>
          </w:tcPr>
          <w:p w14:paraId="3E544C5E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安全边界</w:t>
            </w:r>
          </w:p>
        </w:tc>
        <w:tc>
          <w:tcPr>
            <w:tcW w:w="3586" w:type="dxa"/>
            <w:vAlign w:val="center"/>
          </w:tcPr>
          <w:p w14:paraId="17B48D1C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Auth Service + Media Service + 云接入客户端</w:t>
            </w:r>
          </w:p>
        </w:tc>
        <w:tc>
          <w:tcPr>
            <w:tcW w:w="3586" w:type="dxa"/>
            <w:vAlign w:val="center"/>
          </w:tcPr>
          <w:p w14:paraId="198C6DDF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区分 API Token、机器人发布 Token、前端观看 Token；机器人只能发布自己的 Track；前端只能订阅授权机器人；Token 短时有效并可审计。</w:t>
            </w:r>
          </w:p>
        </w:tc>
        <w:tc>
          <w:tcPr>
            <w:tcW w:w="3586" w:type="dxa"/>
            <w:vAlign w:val="center"/>
          </w:tcPr>
          <w:p w14:paraId="33576A0D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不使用长期暴露的 RTSP 密码型地址作为平台主凭据；Room/Track 命名不暴露敏感信息。</w:t>
            </w:r>
          </w:p>
        </w:tc>
      </w:tr>
    </w:tbl>
    <w:p w14:paraId="12F3EF42"/>
    <w:p w14:paraId="75AE6378">
      <w:pPr>
        <w:pStyle w:val="4"/>
      </w:pPr>
      <w:r>
        <w:t>5.1 媒体资产能力边界</w:t>
      </w:r>
    </w:p>
    <w:p w14:paraId="63D1A9E8">
      <w:r>
        <w:t>录制、抓拍、回放虽然都与实时视频相关，但主路径不同。本方案按业务触发场景划分责任：录制以平台实时媒体流为主，抓拍以当前观看画面为主，回放以平台已存储媒体文件为主。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6"/>
        <w:gridCol w:w="3586"/>
        <w:gridCol w:w="3586"/>
        <w:gridCol w:w="3586"/>
      </w:tblGrid>
      <w:tr w14:paraId="7A0CE887">
        <w:tc>
          <w:tcPr>
            <w:tcW w:w="3586" w:type="dxa"/>
            <w:shd w:val="clear" w:color="auto" w:fill="D9EAF7"/>
            <w:vAlign w:val="center"/>
          </w:tcPr>
          <w:p w14:paraId="716DEC2F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能力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5B784B68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主路径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01E839A8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兜底/扩展路径</w:t>
            </w:r>
          </w:p>
        </w:tc>
        <w:tc>
          <w:tcPr>
            <w:tcW w:w="3586" w:type="dxa"/>
            <w:shd w:val="clear" w:color="auto" w:fill="D9EAF7"/>
            <w:vAlign w:val="center"/>
          </w:tcPr>
          <w:p w14:paraId="221FE456">
            <w:pPr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边界说明</w:t>
            </w:r>
          </w:p>
        </w:tc>
      </w:tr>
      <w:tr w14:paraId="2646A046">
        <w:tc>
          <w:tcPr>
            <w:tcW w:w="3586" w:type="dxa"/>
            <w:shd w:val="clear" w:color="auto" w:fill="F2F6FA"/>
            <w:vAlign w:val="center"/>
          </w:tcPr>
          <w:p w14:paraId="6249F724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录制</w:t>
            </w:r>
          </w:p>
        </w:tc>
        <w:tc>
          <w:tcPr>
            <w:tcW w:w="3586" w:type="dxa"/>
            <w:vAlign w:val="center"/>
          </w:tcPr>
          <w:p w14:paraId="2641D6E9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LiveKit Egress 录制平台实时媒体流，产物写入 MinIO，元数据进入检索库。</w:t>
            </w:r>
          </w:p>
        </w:tc>
        <w:tc>
          <w:tcPr>
            <w:tcW w:w="3586" w:type="dxa"/>
            <w:vAlign w:val="center"/>
          </w:tcPr>
          <w:p w14:paraId="628B1089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云接入客户端本地录制后上传，适用于网络不稳定、平台 Egress 不可用或任务要求本地留存。</w:t>
            </w:r>
          </w:p>
        </w:tc>
        <w:tc>
          <w:tcPr>
            <w:tcW w:w="3586" w:type="dxa"/>
            <w:vAlign w:val="center"/>
          </w:tcPr>
          <w:p w14:paraId="04C88CCE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录制由平台统一发起、鉴权、记录和审计，录制内容以平台实时媒体流为主。</w:t>
            </w:r>
          </w:p>
        </w:tc>
      </w:tr>
      <w:tr w14:paraId="5942D9C0">
        <w:tc>
          <w:tcPr>
            <w:tcW w:w="3586" w:type="dxa"/>
            <w:shd w:val="clear" w:color="auto" w:fill="F2F6FA"/>
            <w:vAlign w:val="center"/>
          </w:tcPr>
          <w:p w14:paraId="7D8BC171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抓拍</w:t>
            </w:r>
          </w:p>
        </w:tc>
        <w:tc>
          <w:tcPr>
            <w:tcW w:w="3586" w:type="dxa"/>
            <w:vAlign w:val="center"/>
          </w:tcPr>
          <w:p w14:paraId="37D87B0B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服务端基于当前 LiveKit Track 截帧，保存操作员观看时发现异常的当前画面。</w:t>
            </w:r>
          </w:p>
        </w:tc>
        <w:tc>
          <w:tcPr>
            <w:tcW w:w="3586" w:type="dxa"/>
            <w:vAlign w:val="center"/>
          </w:tcPr>
          <w:p w14:paraId="38E8F7AB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云接入客户端基于源视频流截帧，适用于无人值守、计划任务或 LiveKit Track 不可用场景。</w:t>
            </w:r>
          </w:p>
        </w:tc>
        <w:tc>
          <w:tcPr>
            <w:tcW w:w="3586" w:type="dxa"/>
            <w:vAlign w:val="center"/>
          </w:tcPr>
          <w:p w14:paraId="4613F777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实时观看异常抓拍归入实时视频派生动作；前端只发起抓拍请求，最终图片由服务端生成和入库。</w:t>
            </w:r>
          </w:p>
        </w:tc>
      </w:tr>
      <w:tr w14:paraId="100C43B9">
        <w:tc>
          <w:tcPr>
            <w:tcW w:w="3586" w:type="dxa"/>
            <w:shd w:val="clear" w:color="auto" w:fill="F2F6FA"/>
            <w:vAlign w:val="center"/>
          </w:tcPr>
          <w:p w14:paraId="739CF369">
            <w:pPr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回放</w:t>
            </w:r>
          </w:p>
        </w:tc>
        <w:tc>
          <w:tcPr>
            <w:tcW w:w="3586" w:type="dxa"/>
            <w:vAlign w:val="center"/>
          </w:tcPr>
          <w:p w14:paraId="1B046272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播放平台已存储媒体文件，例如 Egress 录像、上传录像和抓拍图片。</w:t>
            </w:r>
          </w:p>
        </w:tc>
        <w:tc>
          <w:tcPr>
            <w:tcW w:w="3586" w:type="dxa"/>
            <w:vAlign w:val="center"/>
          </w:tcPr>
          <w:p w14:paraId="7BD8E390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机器人本地未上传视频的临时访问或拉取归入远程点播模块。</w:t>
            </w:r>
          </w:p>
        </w:tc>
        <w:tc>
          <w:tcPr>
            <w:tcW w:w="3586" w:type="dxa"/>
            <w:vAlign w:val="center"/>
          </w:tcPr>
          <w:p w14:paraId="1CBDB9E6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回放只处理平台已有媒体资产，不混入机器人本地未入库文件的直接播放职责。</w:t>
            </w:r>
          </w:p>
        </w:tc>
      </w:tr>
    </w:tbl>
    <w:p w14:paraId="4823C9DA"/>
    <w:p w14:paraId="7B47BAF0">
      <w:pPr>
        <w:pStyle w:val="3"/>
      </w:pPr>
      <w:r>
        <w:t>6. 实时视频模块设计</w:t>
      </w:r>
    </w:p>
    <w:p w14:paraId="62472FA2">
      <w:pPr>
        <w:pStyle w:val="4"/>
      </w:pPr>
      <w:r>
        <w:t>6.1 核心职责</w:t>
      </w:r>
    </w:p>
    <w:p w14:paraId="0A169FEC">
      <w:pPr>
        <w:pStyle w:val="16"/>
        <w:spacing w:after="60"/>
      </w:pPr>
      <w:r>
        <w:rPr>
          <w:rFonts w:ascii="Arial" w:hAnsi="Arial" w:eastAsia="微软雅黑"/>
          <w:sz w:val="21"/>
        </w:rPr>
        <w:t>平台前端：发起观看、展示视频画面、接收会话状态、执行停止观看和通道切换。</w:t>
      </w:r>
    </w:p>
    <w:p w14:paraId="6FC06443">
      <w:pPr>
        <w:pStyle w:val="16"/>
        <w:spacing w:after="60"/>
      </w:pPr>
      <w:r>
        <w:rPr>
          <w:rFonts w:ascii="Arial" w:hAnsi="Arial" w:eastAsia="微软雅黑"/>
          <w:sz w:val="21"/>
        </w:rPr>
        <w:t>Media Service：创建视频会话、校验权限、生成 LiveKit Token、管理 Room/Track 元数据、推送 WebSocket 状态。</w:t>
      </w:r>
    </w:p>
    <w:p w14:paraId="34C3BCF3">
      <w:pPr>
        <w:pStyle w:val="16"/>
        <w:spacing w:after="60"/>
      </w:pPr>
      <w:r>
        <w:rPr>
          <w:rFonts w:ascii="Arial" w:hAnsi="Arial" w:eastAsia="微软雅黑"/>
          <w:sz w:val="21"/>
        </w:rPr>
        <w:t>LiveKit：承载 SFU 转发、房间、Participant、Track、订阅和断连事件。</w:t>
      </w:r>
    </w:p>
    <w:p w14:paraId="4911F223">
      <w:pPr>
        <w:pStyle w:val="16"/>
        <w:spacing w:after="60"/>
      </w:pPr>
      <w:r>
        <w:rPr>
          <w:rFonts w:ascii="Arial" w:hAnsi="Arial" w:eastAsia="微软雅黑"/>
          <w:sz w:val="21"/>
        </w:rPr>
        <w:t>云接入客户端：连接双光云台 RTSP，发布 LiveKit 视频 Track，并接收平台控制指令。</w:t>
      </w:r>
    </w:p>
    <w:p w14:paraId="49B95360">
      <w:pPr>
        <w:pStyle w:val="16"/>
        <w:spacing w:after="60"/>
      </w:pPr>
      <w:r>
        <w:rPr>
          <w:rFonts w:ascii="Arial" w:hAnsi="Arial" w:eastAsia="微软雅黑"/>
          <w:sz w:val="21"/>
        </w:rPr>
        <w:t>Robot Control Service / MQTT：承载设备在线状态、媒体启动/停止指令、回执和异常上报。</w:t>
      </w:r>
    </w:p>
    <w:p w14:paraId="1F439B85">
      <w:pPr>
        <w:pStyle w:val="4"/>
      </w:pPr>
      <w:r>
        <w:t>6.2 会话状态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4"/>
      </w:tblGrid>
      <w:tr w14:paraId="7C20CE56">
        <w:tc>
          <w:tcPr>
            <w:tcW w:w="14344" w:type="dxa"/>
            <w:shd w:val="clear" w:color="auto" w:fill="F4F7FA"/>
          </w:tcPr>
          <w:p w14:paraId="4D48DCC8">
            <w:pPr>
              <w:spacing w:before="80" w:after="80"/>
            </w:pPr>
            <w:r>
              <w:rPr>
                <w:rFonts w:ascii="Consolas" w:hAnsi="Consolas" w:eastAsia="微软雅黑"/>
                <w:sz w:val="18"/>
              </w:rPr>
              <w:t>INIT -&gt; REQUESTING_CLIENT -&gt; CLIENT_ACKED -&gt; ROOM_READY -&gt; STREAMING -&gt; STOPPING -&gt; CLOSED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异常状态：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INIT / REQUESTING_CLIENT / ROOM_READY -&gt; TIMEOUT / FAILED</w:t>
            </w:r>
            <w:r>
              <w:br w:type="textWrapping"/>
            </w:r>
            <w:r>
              <w:rPr>
                <w:rFonts w:ascii="Consolas" w:hAnsi="Consolas" w:eastAsia="微软雅黑"/>
                <w:sz w:val="18"/>
              </w:rPr>
              <w:t>STREAMING -&gt; INTERRUPTED -&gt; STREAMING 或 FAILED</w:t>
            </w:r>
          </w:p>
        </w:tc>
      </w:tr>
    </w:tbl>
    <w:p w14:paraId="282CB671"/>
    <w:p w14:paraId="0D4E702F">
      <w:pPr>
        <w:pStyle w:val="4"/>
      </w:pPr>
      <w:r>
        <w:t>6.3 关键接口</w:t>
      </w:r>
    </w:p>
    <w:tbl>
      <w:tblPr>
        <w:tblStyle w:val="32"/>
        <w:tblW w:w="0" w:type="auto"/>
        <w:tblInd w:w="0" w:type="dxa"/>
        <w:tblBorders>
          <w:top w:val="single" w:color="B8C2CC" w:sz="6" w:space="0"/>
          <w:left w:val="single" w:color="B8C2CC" w:sz="6" w:space="0"/>
          <w:bottom w:val="single" w:color="B8C2CC" w:sz="6" w:space="0"/>
          <w:right w:val="single" w:color="B8C2CC" w:sz="6" w:space="0"/>
          <w:insideH w:val="single" w:color="B8C2CC" w:sz="6" w:space="0"/>
          <w:insideV w:val="single" w:color="B8C2CC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2"/>
        <w:gridCol w:w="7172"/>
      </w:tblGrid>
      <w:tr w14:paraId="0E483A10">
        <w:tc>
          <w:tcPr>
            <w:tcW w:w="7172" w:type="dxa"/>
            <w:shd w:val="clear" w:color="auto" w:fill="EAF2F8"/>
            <w:vAlign w:val="center"/>
          </w:tcPr>
          <w:p w14:paraId="7B9BB529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POST /api/media/video-sessions</w:t>
            </w:r>
          </w:p>
        </w:tc>
        <w:tc>
          <w:tcPr>
            <w:tcW w:w="7172" w:type="dxa"/>
            <w:vAlign w:val="center"/>
          </w:tcPr>
          <w:p w14:paraId="6D62DA62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创建实时视频会话，参数包括 robotId、deviceId、channel、quality、reuse。</w:t>
            </w:r>
          </w:p>
        </w:tc>
      </w:tr>
      <w:tr w14:paraId="4402191E">
        <w:tc>
          <w:tcPr>
            <w:tcW w:w="7172" w:type="dxa"/>
            <w:shd w:val="clear" w:color="auto" w:fill="EAF2F8"/>
            <w:vAlign w:val="center"/>
          </w:tcPr>
          <w:p w14:paraId="6DC0B590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GET /api/media/video-sessions/{sessionId}</w:t>
            </w:r>
          </w:p>
        </w:tc>
        <w:tc>
          <w:tcPr>
            <w:tcW w:w="7172" w:type="dxa"/>
            <w:vAlign w:val="center"/>
          </w:tcPr>
          <w:p w14:paraId="3663D302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查询会话状态、Room、Track、观看人数、错误原因等。</w:t>
            </w:r>
          </w:p>
        </w:tc>
      </w:tr>
      <w:tr w14:paraId="0DE40956">
        <w:tc>
          <w:tcPr>
            <w:tcW w:w="7172" w:type="dxa"/>
            <w:shd w:val="clear" w:color="auto" w:fill="EAF2F8"/>
            <w:vAlign w:val="center"/>
          </w:tcPr>
          <w:p w14:paraId="71EE254F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POST /api/media/video-sessions/{sessionId}/token</w:t>
            </w:r>
          </w:p>
        </w:tc>
        <w:tc>
          <w:tcPr>
            <w:tcW w:w="7172" w:type="dxa"/>
            <w:vAlign w:val="center"/>
          </w:tcPr>
          <w:p w14:paraId="5C573A21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获取观看 Token，前端凭 Token 加入 LiveKit Room。</w:t>
            </w:r>
          </w:p>
        </w:tc>
      </w:tr>
      <w:tr w14:paraId="4D1EBCD8">
        <w:tc>
          <w:tcPr>
            <w:tcW w:w="7172" w:type="dxa"/>
            <w:shd w:val="clear" w:color="auto" w:fill="EAF2F8"/>
            <w:vAlign w:val="center"/>
          </w:tcPr>
          <w:p w14:paraId="1FD00D4A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POST /api/media/video-sessions/{sessionId}/switch-channel</w:t>
            </w:r>
          </w:p>
        </w:tc>
        <w:tc>
          <w:tcPr>
            <w:tcW w:w="7172" w:type="dxa"/>
            <w:vAlign w:val="center"/>
          </w:tcPr>
          <w:p w14:paraId="4B30D8FF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切换双光云台通道，如 visible、thermal、fusion。</w:t>
            </w:r>
          </w:p>
        </w:tc>
      </w:tr>
      <w:tr w14:paraId="5C02F396">
        <w:tc>
          <w:tcPr>
            <w:tcW w:w="7172" w:type="dxa"/>
            <w:shd w:val="clear" w:color="auto" w:fill="EAF2F8"/>
            <w:vAlign w:val="center"/>
          </w:tcPr>
          <w:p w14:paraId="3CB72094">
            <w:pPr>
              <w:jc w:val="left"/>
            </w:pPr>
            <w:r>
              <w:rPr>
                <w:rFonts w:ascii="Arial" w:hAnsi="Arial" w:eastAsia="微软雅黑"/>
                <w:b/>
                <w:sz w:val="18"/>
              </w:rPr>
              <w:t>POST /api/media/video-sessions/{sessionId}/stop</w:t>
            </w:r>
          </w:p>
        </w:tc>
        <w:tc>
          <w:tcPr>
            <w:tcW w:w="7172" w:type="dxa"/>
            <w:vAlign w:val="center"/>
          </w:tcPr>
          <w:p w14:paraId="006541BD">
            <w:pPr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停止实时视频会话，释放观看会话和客户端媒体资源。</w:t>
            </w:r>
          </w:p>
        </w:tc>
      </w:tr>
    </w:tbl>
    <w:p w14:paraId="1F9B2EB2"/>
    <w:p w14:paraId="5336CF23">
      <w:pPr>
        <w:pStyle w:val="4"/>
      </w:pPr>
      <w:r>
        <w:t>6.4 双光云台通道模型</w:t>
      </w:r>
    </w:p>
    <w:p w14:paraId="4192825A">
      <w:pPr>
        <w:pStyle w:val="16"/>
        <w:spacing w:after="60"/>
      </w:pPr>
      <w:r>
        <w:rPr>
          <w:rFonts w:ascii="Arial" w:hAnsi="Arial" w:eastAsia="微软雅黑"/>
          <w:sz w:val="21"/>
        </w:rPr>
        <w:t>visible：可见光通道，适合常规巡检与人工观察。</w:t>
      </w:r>
    </w:p>
    <w:p w14:paraId="295312BF">
      <w:pPr>
        <w:pStyle w:val="16"/>
        <w:spacing w:after="60"/>
      </w:pPr>
      <w:r>
        <w:rPr>
          <w:rFonts w:ascii="Arial" w:hAnsi="Arial" w:eastAsia="微软雅黑"/>
          <w:sz w:val="21"/>
        </w:rPr>
        <w:t>thermal：热成像/红外通道，适合夜间、烟雾、温度异常等场景。</w:t>
      </w:r>
    </w:p>
    <w:p w14:paraId="4DD09D49">
      <w:pPr>
        <w:pStyle w:val="16"/>
        <w:spacing w:after="60"/>
      </w:pPr>
      <w:r>
        <w:rPr>
          <w:rFonts w:ascii="Arial" w:hAnsi="Arial" w:eastAsia="微软雅黑"/>
          <w:sz w:val="21"/>
        </w:rPr>
        <w:t>fusion：融合通道，如果云台或客户端具备融合能力，可作为扩展通道。</w:t>
      </w:r>
    </w:p>
    <w:p w14:paraId="7E01B543">
      <w:pPr>
        <w:pStyle w:val="16"/>
        <w:spacing w:after="60"/>
      </w:pPr>
      <w:r>
        <w:rPr>
          <w:rFonts w:ascii="Arial" w:hAnsi="Arial" w:eastAsia="微软雅黑"/>
          <w:sz w:val="21"/>
        </w:rPr>
        <w:t>quality 建议支持 main、sub、auto。视频墙优先使用 sub，单路详情优先使用 main。</w:t>
      </w:r>
    </w:p>
    <w:p w14:paraId="22A80C6C">
      <w:pPr>
        <w:pStyle w:val="3"/>
      </w:pPr>
      <w:r>
        <w:t>7. 与语音对讲的衔接</w:t>
      </w:r>
    </w:p>
    <w:p w14:paraId="60F2FB1F">
      <w:r>
        <w:t>选择方案 A 后，语音对讲不需要另起一套完全独立的实时通信体系。云接入客户端可以同时作为音频 Publisher/Subscriber，平台通过 LiveKit 房间和音频 Track 实现单机器人对讲、分组广播和少量多方协作。</w:t>
      </w:r>
    </w:p>
    <w:p w14:paraId="6950E009">
      <w:pPr>
        <w:pStyle w:val="16"/>
        <w:spacing w:after="60"/>
      </w:pPr>
      <w:r>
        <w:rPr>
          <w:rFonts w:ascii="Arial" w:hAnsi="Arial" w:eastAsia="微软雅黑"/>
          <w:sz w:val="21"/>
        </w:rPr>
        <w:t>单机器人对讲：操作员与某台机器人建立双向音频。</w:t>
      </w:r>
    </w:p>
    <w:p w14:paraId="0E251954">
      <w:pPr>
        <w:pStyle w:val="16"/>
        <w:spacing w:after="60"/>
      </w:pPr>
      <w:r>
        <w:rPr>
          <w:rFonts w:ascii="Arial" w:hAnsi="Arial" w:eastAsia="微软雅黑"/>
          <w:sz w:val="21"/>
        </w:rPr>
        <w:t>分组广播：操作员向一组机器人下发语音，机器人端可按策略回传。</w:t>
      </w:r>
    </w:p>
    <w:p w14:paraId="26B184DA">
      <w:pPr>
        <w:pStyle w:val="16"/>
        <w:spacing w:after="60"/>
      </w:pPr>
      <w:r>
        <w:rPr>
          <w:rFonts w:ascii="Arial" w:hAnsi="Arial" w:eastAsia="微软雅黑"/>
          <w:sz w:val="21"/>
        </w:rPr>
        <w:t>监听/抢占：默认视频墙静音，选中机器人后开启监听或主控对讲。</w:t>
      </w:r>
    </w:p>
    <w:p w14:paraId="1E27EF4C">
      <w:pPr>
        <w:pStyle w:val="16"/>
        <w:spacing w:after="60"/>
      </w:pPr>
      <w:r>
        <w:rPr>
          <w:rFonts w:ascii="Arial" w:hAnsi="Arial" w:eastAsia="微软雅黑"/>
          <w:sz w:val="21"/>
        </w:rPr>
        <w:t>占用规则：同一机器人同一时间建议只允许一个主控对讲，其他用户可监听、排队或申请接管。</w:t>
      </w:r>
    </w:p>
    <w:p w14:paraId="5FFC6FD8">
      <w:pPr>
        <w:pStyle w:val="3"/>
      </w:pPr>
      <w:r>
        <w:t>8. 方案 B 的保留方式</w:t>
      </w:r>
    </w:p>
    <w:p w14:paraId="4F401715">
      <w:r>
        <w:t>方案 B 不作为平台第一阶段主链路，但仍然是必要的兼容能力。它应主要下沉到云接入客户端内部，作为不同媒体源的适配方式；在少数不具备客户端部署条件的机器人或固定摄像头场景中，平台侧也可以提供旁路 Media Adapter。</w:t>
      </w:r>
    </w:p>
    <w:p w14:paraId="65CF9F77">
      <w:pPr>
        <w:pStyle w:val="16"/>
        <w:spacing w:after="60"/>
      </w:pPr>
      <w:r>
        <w:rPr>
          <w:rFonts w:ascii="Arial" w:hAnsi="Arial" w:eastAsia="微软雅黑"/>
          <w:sz w:val="21"/>
        </w:rPr>
        <w:t>客户端内部适配：RTSP、RTMP、GB28181、厂商 SDK、本地摄像头、本地麦克风。</w:t>
      </w:r>
    </w:p>
    <w:p w14:paraId="2D74319A">
      <w:pPr>
        <w:pStyle w:val="16"/>
        <w:spacing w:after="60"/>
      </w:pPr>
      <w:r>
        <w:rPr>
          <w:rFonts w:ascii="Arial" w:hAnsi="Arial" w:eastAsia="微软雅黑"/>
          <w:sz w:val="21"/>
        </w:rPr>
        <w:t>平台侧旁路适配：用于无法部署云接入客户端的存量设备或临时接入设备。</w:t>
      </w:r>
    </w:p>
    <w:p w14:paraId="288EC6CB">
      <w:pPr>
        <w:pStyle w:val="16"/>
        <w:spacing w:after="60"/>
      </w:pPr>
      <w:r>
        <w:rPr>
          <w:rFonts w:ascii="Arial" w:hAnsi="Arial" w:eastAsia="微软雅黑"/>
          <w:sz w:val="21"/>
        </w:rPr>
        <w:t>对上保持统一：无论底层来源如何，平台都输出 video_session、audio_session、room、track、token、status。</w:t>
      </w:r>
    </w:p>
    <w:p w14:paraId="344F2FA7">
      <w:pPr>
        <w:pStyle w:val="3"/>
      </w:pPr>
      <w:r>
        <w:t>9. 一期实施建议</w:t>
      </w:r>
    </w:p>
    <w:p w14:paraId="3574DBA4">
      <w:pPr>
        <w:pStyle w:val="14"/>
        <w:spacing w:after="60"/>
      </w:pPr>
      <w:r>
        <w:rPr>
          <w:rFonts w:ascii="Arial" w:hAnsi="Arial" w:eastAsia="微软雅黑"/>
          <w:sz w:val="21"/>
        </w:rPr>
        <w:t>先完成云接入客户端到 LiveKit 的最小发布链路，验证双光云台 RTSP 转 LiveKit Video Track。</w:t>
      </w:r>
    </w:p>
    <w:p w14:paraId="0B51AE4A">
      <w:pPr>
        <w:pStyle w:val="14"/>
        <w:spacing w:after="60"/>
      </w:pPr>
      <w:r>
        <w:rPr>
          <w:rFonts w:ascii="Arial" w:hAnsi="Arial" w:eastAsia="微软雅黑"/>
          <w:sz w:val="21"/>
        </w:rPr>
        <w:t>Media Service 先实现会话创建、Token 分发、Room/Track 状态管理、WebSocket 状态推送。</w:t>
      </w:r>
    </w:p>
    <w:p w14:paraId="14378527">
      <w:pPr>
        <w:pStyle w:val="14"/>
        <w:spacing w:after="60"/>
      </w:pPr>
      <w:r>
        <w:rPr>
          <w:rFonts w:ascii="Arial" w:hAnsi="Arial" w:eastAsia="微软雅黑"/>
          <w:sz w:val="21"/>
        </w:rPr>
        <w:t>先支持 visible 和 thermal 两个通道，fusion 作为扩展字段预留。</w:t>
      </w:r>
    </w:p>
    <w:p w14:paraId="588C4A12">
      <w:pPr>
        <w:pStyle w:val="14"/>
        <w:spacing w:after="60"/>
      </w:pPr>
      <w:r>
        <w:rPr>
          <w:rFonts w:ascii="Arial" w:hAnsi="Arial" w:eastAsia="微软雅黑"/>
          <w:sz w:val="21"/>
        </w:rPr>
        <w:t>先支持多人观看复用同一路 Track，避免同一机器人重复拉流和重复发布。</w:t>
      </w:r>
    </w:p>
    <w:p w14:paraId="019D32A8">
      <w:pPr>
        <w:pStyle w:val="14"/>
        <w:spacing w:after="60"/>
      </w:pPr>
      <w:r>
        <w:rPr>
          <w:rFonts w:ascii="Arial" w:hAnsi="Arial" w:eastAsia="微软雅黑"/>
          <w:sz w:val="21"/>
        </w:rPr>
        <w:t>先定义异常处理：机器人离线、客户端 ACK 超时、Track 中断、重复请求、观看人数为 0 后延迟释放。</w:t>
      </w:r>
    </w:p>
    <w:p w14:paraId="3AF74195">
      <w:pPr>
        <w:pStyle w:val="14"/>
        <w:spacing w:after="60"/>
      </w:pPr>
      <w:r>
        <w:rPr>
          <w:rFonts w:ascii="Arial" w:hAnsi="Arial" w:eastAsia="微软雅黑"/>
          <w:sz w:val="21"/>
        </w:rPr>
        <w:t>语音对讲在实时视频稳定后复用同一房间/会话模型扩展，避免重复设计状态机。</w:t>
      </w:r>
    </w:p>
    <w:p w14:paraId="0FDDD746">
      <w:pPr>
        <w:pStyle w:val="3"/>
      </w:pPr>
      <w:r>
        <w:t>10. 建议评审关注点</w:t>
      </w:r>
    </w:p>
    <w:p w14:paraId="374DBD85">
      <w:pPr>
        <w:pStyle w:val="16"/>
        <w:spacing w:after="60"/>
      </w:pPr>
      <w:r>
        <w:rPr>
          <w:rFonts w:ascii="Arial" w:hAnsi="Arial" w:eastAsia="微软雅黑"/>
          <w:sz w:val="21"/>
        </w:rPr>
        <w:t>云接入客户端是否具备稳定运行 FFmpeg/GStreamer/LiveKit SDK 的资源条件。</w:t>
      </w:r>
    </w:p>
    <w:p w14:paraId="1E177305">
      <w:pPr>
        <w:pStyle w:val="16"/>
        <w:spacing w:after="60"/>
      </w:pPr>
      <w:r>
        <w:rPr>
          <w:rFonts w:ascii="Arial" w:hAnsi="Arial" w:eastAsia="微软雅黑"/>
          <w:sz w:val="21"/>
        </w:rPr>
        <w:t>机器人端 4G/5G 网络下的上行带宽、丢包、重连和码率自适应策略。</w:t>
      </w:r>
    </w:p>
    <w:p w14:paraId="458DC2D2">
      <w:pPr>
        <w:pStyle w:val="16"/>
        <w:spacing w:after="60"/>
      </w:pPr>
      <w:r>
        <w:rPr>
          <w:rFonts w:ascii="Arial" w:hAnsi="Arial" w:eastAsia="微软雅黑"/>
          <w:sz w:val="21"/>
        </w:rPr>
        <w:t>双光云台 RTSP 主码流/子码流地址获取方式、认证方式和通道切换方式。</w:t>
      </w:r>
    </w:p>
    <w:p w14:paraId="74B68670">
      <w:pPr>
        <w:pStyle w:val="16"/>
        <w:spacing w:after="60"/>
      </w:pPr>
      <w:r>
        <w:rPr>
          <w:rFonts w:ascii="Arial" w:hAnsi="Arial" w:eastAsia="微软雅黑"/>
          <w:sz w:val="21"/>
        </w:rPr>
        <w:t>LiveKit 部署规模、TURN/STUN、Nginx 代理、证书、端口和内外网访问策略。</w:t>
      </w:r>
    </w:p>
    <w:p w14:paraId="2A09B803">
      <w:pPr>
        <w:pStyle w:val="16"/>
        <w:spacing w:after="60"/>
      </w:pPr>
      <w:r>
        <w:rPr>
          <w:rFonts w:ascii="Arial" w:hAnsi="Arial" w:eastAsia="微软雅黑"/>
          <w:sz w:val="21"/>
        </w:rPr>
        <w:t>录制、抓拍、回放是否从 LiveKit/Egress 获取，还是由客户端或平台侧另行拉流处理。</w:t>
      </w:r>
    </w:p>
    <w:p w14:paraId="2EE32B4F">
      <w:pPr>
        <w:pStyle w:val="3"/>
      </w:pPr>
      <w:r>
        <w:t>11. 最终结论</w:t>
      </w:r>
    </w:p>
    <w:p w14:paraId="4C00FF5A">
      <w:r>
        <w:t>在当前架构已经规划机器人端统一云接入客户端的前提下，实时视频模块应选择方案 A 作为主方案。该方案能够把平台实时媒体能力统一到 LiveKit/WebRTC 体系内，同时通过云接入客户端吸收 RTSP、厂商 SDK、本地设备等差异。因此，方案 A 负责平台标准化，方案 B 负责设备兼容；两者不是互斥关系，而是分层关系。</w:t>
      </w:r>
    </w:p>
    <w:sectPr>
      <w:pgSz w:w="16838" w:h="11906" w:orient="landscape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BE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3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30549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3651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258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llei</cp:lastModifiedBy>
  <dcterms:modified xsi:type="dcterms:W3CDTF">2026-05-18T09:17:38Z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72A23B01E6AC078FB2680A6AC6D331C8_42</vt:lpwstr>
  </property>
</Properties>
</file>